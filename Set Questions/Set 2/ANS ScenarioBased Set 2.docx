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2D2" w:rsidRDefault="00556AF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qpkuxrbzyl1x" w:colFirst="0" w:colLast="0"/>
      <w:bookmarkEnd w:id="0"/>
      <w:r>
        <w:rPr>
          <w:b/>
          <w:color w:val="000000"/>
          <w:sz w:val="26"/>
          <w:szCs w:val="26"/>
        </w:rPr>
        <w:t>Scenario 1: Identify Consistent High Performers</w:t>
      </w:r>
    </w:p>
    <w:p w:rsidR="005662D2" w:rsidRDefault="00556AF9">
      <w:pPr>
        <w:spacing w:before="240" w:after="240"/>
      </w:pPr>
      <w:r>
        <w:rPr>
          <w:b/>
        </w:rPr>
        <w:t>Question:</w:t>
      </w:r>
      <w:r>
        <w:t xml:space="preserve"> Find employees who have consistently received a salary increase for the past 3 years.</w:t>
      </w:r>
    </w:p>
    <w:p w:rsidR="005662D2" w:rsidRDefault="00556AF9">
      <w:pPr>
        <w:spacing w:before="240" w:after="240"/>
        <w:rPr>
          <w:b/>
        </w:rPr>
      </w:pPr>
      <w:r>
        <w:rPr>
          <w:b/>
        </w:rPr>
        <w:t>Logic Explanation:</w:t>
      </w:r>
    </w:p>
    <w:p w:rsidR="005662D2" w:rsidRDefault="00556AF9" w:rsidP="00A54792">
      <w:pPr>
        <w:numPr>
          <w:ilvl w:val="0"/>
          <w:numId w:val="7"/>
        </w:numPr>
        <w:spacing w:before="240"/>
      </w:pPr>
      <w:r>
        <w:t xml:space="preserve">Perform a self-join on the salary table using </w:t>
      </w:r>
      <w:proofErr w:type="spellStart"/>
      <w:r>
        <w:t>employee_id</w:t>
      </w:r>
      <w:proofErr w:type="spellEnd"/>
      <w:r>
        <w:t>.</w:t>
      </w:r>
    </w:p>
    <w:p w:rsidR="005662D2" w:rsidRDefault="00556AF9" w:rsidP="00A54792">
      <w:pPr>
        <w:numPr>
          <w:ilvl w:val="0"/>
          <w:numId w:val="7"/>
        </w:numPr>
      </w:pPr>
      <w:r>
        <w:t>Compare salary data for consecutive years using the year column.</w:t>
      </w:r>
    </w:p>
    <w:p w:rsidR="005662D2" w:rsidRDefault="00556AF9" w:rsidP="00A54792">
      <w:pPr>
        <w:numPr>
          <w:ilvl w:val="0"/>
          <w:numId w:val="7"/>
        </w:numPr>
        <w:spacing w:after="240"/>
      </w:pPr>
      <w:r>
        <w:t xml:space="preserve">Ensure each employee's salary has increased </w:t>
      </w:r>
      <w:r>
        <w:t>every year.</w:t>
      </w:r>
    </w:p>
    <w:p w:rsidR="005662D2" w:rsidRDefault="005662D2"/>
    <w:p w:rsidR="005662D2" w:rsidRDefault="00556AF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lsocv635jota" w:colFirst="0" w:colLast="0"/>
      <w:bookmarkEnd w:id="1"/>
      <w:r>
        <w:rPr>
          <w:b/>
          <w:color w:val="000000"/>
          <w:sz w:val="26"/>
          <w:szCs w:val="26"/>
        </w:rPr>
        <w:t>Scenario 2: Customer Retention Analysis</w:t>
      </w:r>
    </w:p>
    <w:p w:rsidR="005662D2" w:rsidRDefault="00556AF9">
      <w:pPr>
        <w:spacing w:before="240" w:after="240"/>
      </w:pPr>
      <w:r>
        <w:rPr>
          <w:b/>
        </w:rPr>
        <w:t>Question:</w:t>
      </w:r>
      <w:r>
        <w:t xml:space="preserve"> Find customers who made purchases in the last 6 months but not in the previous 6 months.</w:t>
      </w:r>
    </w:p>
    <w:p w:rsidR="005662D2" w:rsidRDefault="00556AF9">
      <w:pPr>
        <w:spacing w:before="240" w:after="240"/>
        <w:rPr>
          <w:b/>
        </w:rPr>
      </w:pPr>
      <w:r>
        <w:rPr>
          <w:b/>
        </w:rPr>
        <w:t>Logic Explanation:</w:t>
      </w:r>
    </w:p>
    <w:p w:rsidR="005662D2" w:rsidRDefault="00556AF9" w:rsidP="00A54792">
      <w:pPr>
        <w:numPr>
          <w:ilvl w:val="0"/>
          <w:numId w:val="8"/>
        </w:numPr>
        <w:spacing w:before="240"/>
      </w:pPr>
      <w:r>
        <w:t xml:space="preserve">Perform two </w:t>
      </w:r>
      <w:proofErr w:type="spellStart"/>
      <w:r>
        <w:t>subqueries</w:t>
      </w:r>
      <w:proofErr w:type="spellEnd"/>
      <w:r>
        <w:t xml:space="preserve"> to find customers who purchased within specific timeframes </w:t>
      </w:r>
      <w:r>
        <w:t>using the orders table.</w:t>
      </w:r>
    </w:p>
    <w:p w:rsidR="005662D2" w:rsidRDefault="00556AF9" w:rsidP="00A54792">
      <w:pPr>
        <w:numPr>
          <w:ilvl w:val="0"/>
          <w:numId w:val="8"/>
        </w:numPr>
        <w:spacing w:after="240"/>
      </w:pPr>
      <w:r>
        <w:t>Exclude customers who purchased earlier using NOT IN.</w:t>
      </w:r>
    </w:p>
    <w:p w:rsidR="005662D2" w:rsidRDefault="005662D2"/>
    <w:p w:rsidR="005662D2" w:rsidRDefault="00556AF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mh6xyldzuazb" w:colFirst="0" w:colLast="0"/>
      <w:bookmarkEnd w:id="2"/>
      <w:r>
        <w:rPr>
          <w:b/>
          <w:color w:val="000000"/>
          <w:sz w:val="26"/>
          <w:szCs w:val="26"/>
        </w:rPr>
        <w:t>Scenario 3: Identify Products with Declining Sales</w:t>
      </w:r>
    </w:p>
    <w:p w:rsidR="005662D2" w:rsidRDefault="00556AF9">
      <w:pPr>
        <w:spacing w:before="240" w:after="240"/>
      </w:pPr>
      <w:r>
        <w:rPr>
          <w:b/>
        </w:rPr>
        <w:t>Question:</w:t>
      </w:r>
      <w:r>
        <w:t xml:space="preserve"> Find products whose sales decreased by more than 30% compared to the previous month.</w:t>
      </w:r>
    </w:p>
    <w:p w:rsidR="005662D2" w:rsidRDefault="00556AF9">
      <w:pPr>
        <w:spacing w:before="240" w:after="240"/>
        <w:rPr>
          <w:b/>
        </w:rPr>
      </w:pPr>
      <w:r>
        <w:rPr>
          <w:b/>
        </w:rPr>
        <w:t>Logic Explanation:</w:t>
      </w:r>
    </w:p>
    <w:p w:rsidR="005662D2" w:rsidRDefault="00556AF9" w:rsidP="00A54792">
      <w:pPr>
        <w:pStyle w:val="ListParagraph"/>
        <w:numPr>
          <w:ilvl w:val="0"/>
          <w:numId w:val="9"/>
        </w:numPr>
        <w:spacing w:before="240"/>
      </w:pPr>
      <w:r>
        <w:t>Perform a se</w:t>
      </w:r>
      <w:r>
        <w:t xml:space="preserve">lf-join on the sales table using </w:t>
      </w:r>
      <w:proofErr w:type="spellStart"/>
      <w:r>
        <w:t>product_id</w:t>
      </w:r>
      <w:proofErr w:type="spellEnd"/>
      <w:r>
        <w:t>.</w:t>
      </w:r>
    </w:p>
    <w:p w:rsidR="005662D2" w:rsidRDefault="00556AF9" w:rsidP="00A54792">
      <w:pPr>
        <w:pStyle w:val="ListParagraph"/>
        <w:numPr>
          <w:ilvl w:val="0"/>
          <w:numId w:val="9"/>
        </w:numPr>
      </w:pPr>
      <w:r>
        <w:t>Compare sales data of the current month and the previous month.</w:t>
      </w:r>
    </w:p>
    <w:p w:rsidR="005662D2" w:rsidRDefault="00556AF9" w:rsidP="00A54792">
      <w:pPr>
        <w:pStyle w:val="ListParagraph"/>
        <w:numPr>
          <w:ilvl w:val="0"/>
          <w:numId w:val="9"/>
        </w:numPr>
        <w:spacing w:after="240"/>
      </w:pPr>
      <w:r>
        <w:t>Calculate the percentage decrease and filter products with a decline greater than 30%.</w:t>
      </w:r>
    </w:p>
    <w:p w:rsidR="005662D2" w:rsidRDefault="005662D2"/>
    <w:p w:rsidR="005662D2" w:rsidRDefault="005662D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eh4ha9iwuk1g" w:colFirst="0" w:colLast="0"/>
      <w:bookmarkEnd w:id="3"/>
    </w:p>
    <w:p w:rsidR="005662D2" w:rsidRDefault="005662D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7psren2emkc9" w:colFirst="0" w:colLast="0"/>
      <w:bookmarkEnd w:id="4"/>
    </w:p>
    <w:p w:rsidR="005662D2" w:rsidRDefault="005662D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b11mo16qzmpq" w:colFirst="0" w:colLast="0"/>
      <w:bookmarkEnd w:id="5"/>
    </w:p>
    <w:p w:rsidR="005662D2" w:rsidRDefault="00556AF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9bqzbxw1464b" w:colFirst="0" w:colLast="0"/>
      <w:bookmarkEnd w:id="6"/>
      <w:r>
        <w:rPr>
          <w:b/>
          <w:color w:val="000000"/>
          <w:sz w:val="26"/>
          <w:szCs w:val="26"/>
        </w:rPr>
        <w:lastRenderedPageBreak/>
        <w:t xml:space="preserve">Scenario 4: Calculate Moving </w:t>
      </w:r>
      <w:bookmarkStart w:id="7" w:name="_GoBack"/>
      <w:bookmarkEnd w:id="7"/>
      <w:r>
        <w:rPr>
          <w:b/>
          <w:color w:val="000000"/>
          <w:sz w:val="26"/>
          <w:szCs w:val="26"/>
        </w:rPr>
        <w:t>Average of Sales</w:t>
      </w:r>
    </w:p>
    <w:p w:rsidR="005662D2" w:rsidRDefault="00556AF9">
      <w:pPr>
        <w:spacing w:before="240" w:after="240"/>
      </w:pPr>
      <w:r>
        <w:rPr>
          <w:b/>
        </w:rPr>
        <w:t>Question:</w:t>
      </w:r>
      <w:r>
        <w:t xml:space="preserve"> Calculate a 3-month moving average for product sales.</w:t>
      </w:r>
    </w:p>
    <w:p w:rsidR="005662D2" w:rsidRDefault="00556AF9">
      <w:pPr>
        <w:spacing w:before="240" w:after="240"/>
        <w:rPr>
          <w:b/>
        </w:rPr>
      </w:pPr>
      <w:r>
        <w:rPr>
          <w:b/>
        </w:rPr>
        <w:t>Logic Explanation:</w:t>
      </w:r>
    </w:p>
    <w:p w:rsidR="005662D2" w:rsidRDefault="00556AF9" w:rsidP="00A54792">
      <w:pPr>
        <w:numPr>
          <w:ilvl w:val="0"/>
          <w:numId w:val="10"/>
        </w:numPr>
        <w:spacing w:before="240"/>
      </w:pPr>
      <w:r>
        <w:t xml:space="preserve">Use a WINDOW FUNCTION to calculate the moving average using the </w:t>
      </w:r>
      <w:proofErr w:type="gramStart"/>
      <w:r>
        <w:t>AVG(</w:t>
      </w:r>
      <w:proofErr w:type="gramEnd"/>
      <w:r>
        <w:t>) function.</w:t>
      </w:r>
    </w:p>
    <w:p w:rsidR="005662D2" w:rsidRDefault="00556AF9" w:rsidP="00A54792">
      <w:pPr>
        <w:numPr>
          <w:ilvl w:val="0"/>
          <w:numId w:val="10"/>
        </w:numPr>
      </w:pPr>
      <w:r>
        <w:t xml:space="preserve">Partition the data by </w:t>
      </w:r>
      <w:proofErr w:type="spellStart"/>
      <w:r>
        <w:t>product_id</w:t>
      </w:r>
      <w:proofErr w:type="spellEnd"/>
      <w:r>
        <w:t>.</w:t>
      </w:r>
    </w:p>
    <w:p w:rsidR="005662D2" w:rsidRDefault="00556AF9" w:rsidP="00A54792">
      <w:pPr>
        <w:numPr>
          <w:ilvl w:val="0"/>
          <w:numId w:val="10"/>
        </w:numPr>
        <w:spacing w:after="240"/>
      </w:pPr>
      <w:r>
        <w:t xml:space="preserve">Order the data by </w:t>
      </w:r>
      <w:proofErr w:type="spellStart"/>
      <w:r>
        <w:t>sales_date</w:t>
      </w:r>
      <w:proofErr w:type="spellEnd"/>
      <w:r>
        <w:t>.</w:t>
      </w:r>
    </w:p>
    <w:p w:rsidR="005662D2" w:rsidRDefault="005662D2"/>
    <w:p w:rsidR="005662D2" w:rsidRDefault="00556AF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l0ugmlk54lni" w:colFirst="0" w:colLast="0"/>
      <w:bookmarkEnd w:id="8"/>
      <w:r>
        <w:rPr>
          <w:b/>
          <w:color w:val="000000"/>
          <w:sz w:val="26"/>
          <w:szCs w:val="26"/>
        </w:rPr>
        <w:t>Scenario 5: Detect Duplicate Records</w:t>
      </w:r>
    </w:p>
    <w:p w:rsidR="005662D2" w:rsidRDefault="00556AF9">
      <w:pPr>
        <w:spacing w:before="240" w:after="240"/>
      </w:pPr>
      <w:r>
        <w:rPr>
          <w:b/>
        </w:rPr>
        <w:t>Question:</w:t>
      </w:r>
      <w:r>
        <w:t xml:space="preserve"> Find all duplicate records from a customer table based on email and phone number.</w:t>
      </w:r>
    </w:p>
    <w:p w:rsidR="005662D2" w:rsidRDefault="00556AF9">
      <w:pPr>
        <w:spacing w:before="240" w:after="240"/>
        <w:rPr>
          <w:b/>
        </w:rPr>
      </w:pPr>
      <w:r>
        <w:rPr>
          <w:b/>
        </w:rPr>
        <w:t>Logic Explanation:</w:t>
      </w:r>
    </w:p>
    <w:p w:rsidR="005662D2" w:rsidRDefault="00556AF9" w:rsidP="00A54792">
      <w:pPr>
        <w:pStyle w:val="ListParagraph"/>
        <w:numPr>
          <w:ilvl w:val="0"/>
          <w:numId w:val="11"/>
        </w:numPr>
        <w:spacing w:before="240"/>
      </w:pPr>
      <w:r>
        <w:t>Group records using the GROUP BY clause.</w:t>
      </w:r>
    </w:p>
    <w:p w:rsidR="005662D2" w:rsidRDefault="00556AF9" w:rsidP="00A54792">
      <w:pPr>
        <w:pStyle w:val="ListParagraph"/>
        <w:numPr>
          <w:ilvl w:val="0"/>
          <w:numId w:val="11"/>
        </w:numPr>
        <w:spacing w:after="240"/>
      </w:pPr>
      <w:r>
        <w:t>Use HAVING to filter gro</w:t>
      </w:r>
      <w:r>
        <w:t>ups with more than one occurrence.</w:t>
      </w:r>
    </w:p>
    <w:p w:rsidR="005662D2" w:rsidRDefault="005662D2"/>
    <w:p w:rsidR="005662D2" w:rsidRDefault="00556AF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ontko8psp6i9" w:colFirst="0" w:colLast="0"/>
      <w:bookmarkEnd w:id="9"/>
      <w:r>
        <w:rPr>
          <w:b/>
          <w:color w:val="000000"/>
          <w:sz w:val="26"/>
          <w:szCs w:val="26"/>
        </w:rPr>
        <w:t>Scenario 6: Identify Products with No Sales for 3 Consecutive Months</w:t>
      </w:r>
    </w:p>
    <w:p w:rsidR="005662D2" w:rsidRDefault="00556AF9">
      <w:pPr>
        <w:spacing w:before="240" w:after="240"/>
      </w:pPr>
      <w:r>
        <w:rPr>
          <w:b/>
        </w:rPr>
        <w:t>Question:</w:t>
      </w:r>
      <w:r>
        <w:t xml:space="preserve"> List products that have not had any sales for 3 consecutive months.</w:t>
      </w:r>
    </w:p>
    <w:p w:rsidR="005662D2" w:rsidRDefault="00556AF9">
      <w:pPr>
        <w:spacing w:before="240" w:after="240"/>
        <w:rPr>
          <w:b/>
        </w:rPr>
      </w:pPr>
      <w:r>
        <w:rPr>
          <w:b/>
        </w:rPr>
        <w:t>Logic Explanation:</w:t>
      </w:r>
    </w:p>
    <w:p w:rsidR="005662D2" w:rsidRDefault="00556AF9" w:rsidP="00A54792">
      <w:pPr>
        <w:pStyle w:val="ListParagraph"/>
        <w:numPr>
          <w:ilvl w:val="0"/>
          <w:numId w:val="12"/>
        </w:numPr>
        <w:spacing w:before="240"/>
      </w:pPr>
      <w:r>
        <w:t xml:space="preserve">Perform a </w:t>
      </w:r>
      <w:proofErr w:type="spellStart"/>
      <w:r>
        <w:t>subquery</w:t>
      </w:r>
      <w:proofErr w:type="spellEnd"/>
      <w:r>
        <w:t xml:space="preserve"> using LEFT JOIN to find missing </w:t>
      </w:r>
      <w:r>
        <w:t>sales data.</w:t>
      </w:r>
    </w:p>
    <w:p w:rsidR="005662D2" w:rsidRDefault="00556AF9" w:rsidP="00A54792">
      <w:pPr>
        <w:pStyle w:val="ListParagraph"/>
        <w:numPr>
          <w:ilvl w:val="0"/>
          <w:numId w:val="12"/>
        </w:numPr>
      </w:pPr>
      <w:r>
        <w:t>Use date functions to check for gaps in sales data.</w:t>
      </w:r>
    </w:p>
    <w:p w:rsidR="005662D2" w:rsidRDefault="00556AF9" w:rsidP="00A54792">
      <w:pPr>
        <w:pStyle w:val="ListParagraph"/>
        <w:numPr>
          <w:ilvl w:val="0"/>
          <w:numId w:val="12"/>
        </w:numPr>
        <w:spacing w:after="240"/>
      </w:pPr>
      <w:r>
        <w:t>Identify products with no sales for the required period.</w:t>
      </w:r>
    </w:p>
    <w:p w:rsidR="005662D2" w:rsidRDefault="005662D2"/>
    <w:sectPr w:rsidR="005662D2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AF9" w:rsidRDefault="00556AF9">
      <w:pPr>
        <w:spacing w:line="240" w:lineRule="auto"/>
      </w:pPr>
      <w:r>
        <w:separator/>
      </w:r>
    </w:p>
  </w:endnote>
  <w:endnote w:type="continuationSeparator" w:id="0">
    <w:p w:rsidR="00556AF9" w:rsidRDefault="00556A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AF9" w:rsidRDefault="00556AF9">
      <w:r>
        <w:separator/>
      </w:r>
    </w:p>
  </w:footnote>
  <w:footnote w:type="continuationSeparator" w:id="0">
    <w:p w:rsidR="00556AF9" w:rsidRDefault="00556A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2D2" w:rsidRDefault="00556AF9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8375C20"/>
    <w:multiLevelType w:val="multilevel"/>
    <w:tmpl w:val="B20638A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8433585"/>
    <w:multiLevelType w:val="multilevel"/>
    <w:tmpl w:val="B086A28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9144FBD"/>
    <w:multiLevelType w:val="multilevel"/>
    <w:tmpl w:val="B086A28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F1038C1"/>
    <w:multiLevelType w:val="multilevel"/>
    <w:tmpl w:val="F7FC328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1D93830"/>
    <w:multiLevelType w:val="multilevel"/>
    <w:tmpl w:val="B20638A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FC3FAA"/>
    <w:multiLevelType w:val="multilevel"/>
    <w:tmpl w:val="B20638A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1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662D2"/>
    <w:rsid w:val="00556AF9"/>
    <w:rsid w:val="005662D2"/>
    <w:rsid w:val="00A54792"/>
    <w:rsid w:val="769F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A547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A54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2</cp:revision>
  <dcterms:created xsi:type="dcterms:W3CDTF">2026-01-21T11:25:00Z</dcterms:created>
  <dcterms:modified xsi:type="dcterms:W3CDTF">2026-01-21T11:25:00Z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F2FD2D0760634B528E931CAB9C6113AC_12</vt:lpwstr>
  </property>
</Properties>
</file>